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6AEB5">
      <w:pPr>
        <w:spacing w:before="120" w:after="120" w:line="360" w:lineRule="auto"/>
        <w:jc w:val="center"/>
        <w:rPr>
          <w:rFonts w:ascii="Helvetica Neue" w:hAnsi="Helvetica Neue"/>
          <w:b/>
          <w:color w:val="auto"/>
          <w:sz w:val="36"/>
          <w:szCs w:val="36"/>
          <w:lang w:val="vi-VN"/>
        </w:rPr>
      </w:pPr>
      <w:r>
        <w:rPr>
          <w:rFonts w:ascii="Helvetica Neue" w:hAnsi="Helvetica Neue"/>
          <w:b/>
          <w:color w:val="auto"/>
          <w:sz w:val="36"/>
          <w:szCs w:val="36"/>
        </w:rPr>
        <w:t>Lab #</w:t>
      </w:r>
      <w:r>
        <w:rPr>
          <w:rFonts w:ascii="Helvetica Neue" w:hAnsi="Helvetica Neue"/>
          <w:b/>
          <w:color w:val="auto"/>
          <w:sz w:val="36"/>
          <w:szCs w:val="36"/>
          <w:lang w:val="vi-VN"/>
        </w:rPr>
        <w:t>1</w:t>
      </w:r>
    </w:p>
    <w:p w14:paraId="7607E9AD">
      <w:pPr>
        <w:spacing w:before="120" w:after="0" w:line="276" w:lineRule="auto"/>
        <w:jc w:val="both"/>
        <w:rPr>
          <w:rFonts w:ascii="Helvetica Neue" w:hAnsi="Helvetica Neue"/>
          <w:b/>
          <w:color w:val="auto"/>
        </w:rPr>
      </w:pPr>
      <w:r>
        <w:rPr>
          <w:rFonts w:ascii="Helvetica Neue" w:hAnsi="Helvetica Neue"/>
          <w:b/>
          <w:color w:val="auto"/>
        </w:rPr>
        <w:t>Objectives</w:t>
      </w:r>
    </w:p>
    <w:p w14:paraId="2FE9C1DE">
      <w:pPr>
        <w:pStyle w:val="16"/>
        <w:numPr>
          <w:ilvl w:val="0"/>
          <w:numId w:val="1"/>
        </w:numPr>
        <w:rPr>
          <w:rFonts w:ascii="Helvetica Neue" w:hAnsi="Helvetica Neue"/>
          <w:color w:val="auto"/>
        </w:rPr>
      </w:pPr>
      <w:r>
        <w:rPr>
          <w:rFonts w:ascii="Helvetica Neue" w:hAnsi="Helvetica Neue"/>
          <w:color w:val="auto"/>
        </w:rPr>
        <w:t xml:space="preserve">Install Scilab </w:t>
      </w:r>
      <w:r>
        <w:rPr>
          <w:rFonts w:ascii="Helvetica Neue" w:hAnsi="Helvetica Neue"/>
          <w:color w:val="auto"/>
          <w:lang w:val="vi-VN"/>
        </w:rPr>
        <w:t xml:space="preserve">(https://www.scilab.org/) </w:t>
      </w:r>
      <w:r>
        <w:rPr>
          <w:rFonts w:ascii="Helvetica Neue" w:hAnsi="Helvetica Neue"/>
          <w:color w:val="auto"/>
        </w:rPr>
        <w:t>if it was not installed in the computer.</w:t>
      </w:r>
    </w:p>
    <w:p w14:paraId="3F1465FF">
      <w:pPr>
        <w:pStyle w:val="16"/>
        <w:numPr>
          <w:ilvl w:val="0"/>
          <w:numId w:val="1"/>
        </w:numPr>
        <w:rPr>
          <w:rFonts w:ascii="Helvetica Neue" w:hAnsi="Helvetica Neue"/>
          <w:color w:val="auto"/>
        </w:rPr>
      </w:pPr>
      <w:r>
        <w:rPr>
          <w:rFonts w:ascii="Helvetica Neue" w:hAnsi="Helvetica Neue"/>
          <w:color w:val="auto"/>
          <w:lang w:val="vi-VN"/>
        </w:rPr>
        <w:t xml:space="preserve">Read user manual: </w:t>
      </w:r>
      <w:r>
        <w:fldChar w:fldCharType="begin"/>
      </w:r>
      <w:r>
        <w:instrText xml:space="preserve"> HYPERLINK "https://www.scilab.org/sites/default/files/Scilab_beginners.pdf" \h </w:instrText>
      </w:r>
      <w:r>
        <w:fldChar w:fldCharType="separate"/>
      </w:r>
      <w:r>
        <w:rPr>
          <w:rStyle w:val="8"/>
          <w:rFonts w:ascii="Helvetica Neue" w:hAnsi="Helvetica Neue"/>
        </w:rPr>
        <w:t>https://www.scilab.org/sites/default/files/Scilab_beginners.pdf</w:t>
      </w:r>
      <w:r>
        <w:rPr>
          <w:rStyle w:val="8"/>
          <w:rFonts w:ascii="Helvetica Neue" w:hAnsi="Helvetica Neue"/>
        </w:rPr>
        <w:fldChar w:fldCharType="end"/>
      </w:r>
      <w:r>
        <w:rPr>
          <w:rFonts w:ascii="Helvetica Neue" w:hAnsi="Helvetica Neue"/>
          <w:color w:val="auto"/>
          <w:lang w:val="vi-VN"/>
        </w:rPr>
        <w:t xml:space="preserve"> </w:t>
      </w:r>
    </w:p>
    <w:p w14:paraId="3E5F607C">
      <w:pPr>
        <w:pStyle w:val="16"/>
        <w:numPr>
          <w:ilvl w:val="0"/>
          <w:numId w:val="1"/>
        </w:numPr>
        <w:spacing w:before="120" w:after="0" w:line="276" w:lineRule="auto"/>
        <w:contextualSpacing/>
        <w:jc w:val="both"/>
        <w:rPr>
          <w:rFonts w:ascii="Helvetica Neue" w:hAnsi="Helvetica Neue"/>
          <w:color w:val="auto"/>
        </w:rPr>
      </w:pPr>
      <w:r>
        <w:rPr>
          <w:rFonts w:ascii="Helvetica Neue" w:hAnsi="Helvetica Neue"/>
          <w:color w:val="auto"/>
        </w:rPr>
        <w:t>Do</w:t>
      </w:r>
      <w:r>
        <w:rPr>
          <w:rFonts w:ascii="Helvetica Neue" w:hAnsi="Helvetica Neue"/>
          <w:color w:val="auto"/>
          <w:lang w:val="vi-VN"/>
        </w:rPr>
        <w:t xml:space="preserve"> additional exercises on SciLab</w:t>
      </w:r>
    </w:p>
    <w:p w14:paraId="4C3A0126">
      <w:pPr>
        <w:pStyle w:val="16"/>
        <w:numPr>
          <w:ilvl w:val="0"/>
          <w:numId w:val="1"/>
        </w:numPr>
        <w:spacing w:before="120" w:after="0" w:line="276" w:lineRule="auto"/>
        <w:contextualSpacing/>
        <w:jc w:val="both"/>
        <w:rPr>
          <w:rFonts w:ascii="Helvetica Neue" w:hAnsi="Helvetica Neue"/>
          <w:color w:val="auto"/>
        </w:rPr>
      </w:pPr>
      <w:r>
        <w:rPr>
          <w:rFonts w:ascii="Helvetica Neue" w:hAnsi="Helvetica Neue"/>
          <w:color w:val="auto"/>
        </w:rPr>
        <w:t>Use</w:t>
      </w:r>
      <w:r>
        <w:rPr>
          <w:rFonts w:ascii="Helvetica Neue" w:hAnsi="Helvetica Neue"/>
          <w:color w:val="auto"/>
          <w:lang w:val="vi-VN"/>
        </w:rPr>
        <w:t xml:space="preserve"> SciLab to draw the signal after every step in the ADC procedure</w:t>
      </w:r>
    </w:p>
    <w:p w14:paraId="3D6C91FF">
      <w:pPr>
        <w:spacing w:before="120" w:after="0" w:line="276" w:lineRule="auto"/>
        <w:jc w:val="both"/>
        <w:rPr>
          <w:rFonts w:ascii="Helvetica Neue" w:hAnsi="Helvetica Neue"/>
          <w:b/>
          <w:color w:val="auto"/>
        </w:rPr>
      </w:pPr>
      <w:r>
        <w:rPr>
          <w:rFonts w:ascii="Helvetica Neue" w:hAnsi="Helvetica Neue"/>
          <w:b/>
          <w:color w:val="auto"/>
        </w:rPr>
        <w:t>Report</w:t>
      </w:r>
    </w:p>
    <w:p w14:paraId="55C25524">
      <w:pPr>
        <w:pStyle w:val="16"/>
        <w:numPr>
          <w:ilvl w:val="0"/>
          <w:numId w:val="2"/>
        </w:numPr>
        <w:spacing w:before="120" w:after="0" w:line="276" w:lineRule="auto"/>
        <w:contextualSpacing/>
        <w:jc w:val="both"/>
        <w:rPr>
          <w:rFonts w:ascii="Helvetica Neue" w:hAnsi="Helvetica Neue"/>
          <w:color w:val="auto"/>
        </w:rPr>
      </w:pPr>
      <w:r>
        <w:rPr>
          <w:rFonts w:ascii="Helvetica Neue" w:hAnsi="Helvetica Neue"/>
          <w:color w:val="auto"/>
        </w:rPr>
        <w:t>For each function or group of functions that you did, you have to capture the screen as evidence that you did by yourself.</w:t>
      </w:r>
    </w:p>
    <w:p w14:paraId="39B84781">
      <w:pPr>
        <w:pStyle w:val="16"/>
        <w:numPr>
          <w:ilvl w:val="0"/>
          <w:numId w:val="2"/>
        </w:numPr>
        <w:spacing w:before="120" w:after="0" w:line="276" w:lineRule="auto"/>
        <w:contextualSpacing/>
        <w:jc w:val="both"/>
        <w:rPr>
          <w:rFonts w:ascii="Helvetica Neue" w:hAnsi="Helvetica Neue"/>
          <w:color w:val="auto"/>
        </w:rPr>
      </w:pPr>
      <w:r>
        <w:rPr>
          <w:rFonts w:ascii="Helvetica Neue" w:hAnsi="Helvetica Neue"/>
          <w:color w:val="auto"/>
        </w:rPr>
        <w:t>Then, you add all screen captures in a single word file</w:t>
      </w:r>
      <w:r>
        <w:rPr>
          <w:rFonts w:ascii="Helvetica Neue" w:hAnsi="Helvetica Neue"/>
          <w:color w:val="auto"/>
          <w:lang w:val="vi-VN"/>
        </w:rPr>
        <w:t xml:space="preserve"> as your report</w:t>
      </w:r>
      <w:r>
        <w:rPr>
          <w:rFonts w:ascii="Helvetica Neue" w:hAnsi="Helvetica Neue"/>
          <w:color w:val="auto"/>
        </w:rPr>
        <w:t xml:space="preserve">. </w:t>
      </w:r>
    </w:p>
    <w:p w14:paraId="091E1828">
      <w:pPr>
        <w:pStyle w:val="16"/>
        <w:numPr>
          <w:ilvl w:val="0"/>
          <w:numId w:val="2"/>
        </w:numPr>
        <w:spacing w:before="120" w:after="0" w:line="276" w:lineRule="auto"/>
        <w:contextualSpacing/>
        <w:jc w:val="both"/>
        <w:rPr>
          <w:rFonts w:ascii="Helvetica Neue" w:hAnsi="Helvetica Neue"/>
          <w:color w:val="auto"/>
        </w:rPr>
      </w:pPr>
      <w:r>
        <w:rPr>
          <w:rFonts w:ascii="Helvetica Neue" w:hAnsi="Helvetica Neue"/>
          <w:color w:val="auto"/>
        </w:rPr>
        <w:t xml:space="preserve">Finally, you </w:t>
      </w:r>
      <w:r>
        <w:rPr>
          <w:rFonts w:ascii="Helvetica Neue" w:hAnsi="Helvetica Neue"/>
          <w:color w:val="auto"/>
          <w:lang w:val="vi-VN"/>
        </w:rPr>
        <w:t xml:space="preserve">convert </w:t>
      </w:r>
      <w:r>
        <w:rPr>
          <w:rFonts w:ascii="Helvetica Neue" w:hAnsi="Helvetica Neue"/>
          <w:color w:val="auto"/>
        </w:rPr>
        <w:t xml:space="preserve">your report </w:t>
      </w:r>
      <w:r>
        <w:rPr>
          <w:rFonts w:ascii="Helvetica Neue" w:hAnsi="Helvetica Neue"/>
          <w:color w:val="auto"/>
          <w:lang w:val="vi-VN"/>
        </w:rPr>
        <w:t xml:space="preserve">to pdf format and upload it </w:t>
      </w:r>
      <w:r>
        <w:rPr>
          <w:rFonts w:ascii="Helvetica Neue" w:hAnsi="Helvetica Neue"/>
          <w:color w:val="auto"/>
        </w:rPr>
        <w:t>to BKeL</w:t>
      </w:r>
      <w:r>
        <w:rPr>
          <w:rFonts w:ascii="Helvetica Neue" w:hAnsi="Helvetica Neue"/>
          <w:color w:val="auto"/>
          <w:lang w:val="vi-VN"/>
        </w:rPr>
        <w:t xml:space="preserve"> before the deadline</w:t>
      </w:r>
      <w:r>
        <w:rPr>
          <w:rFonts w:ascii="Helvetica Neue" w:hAnsi="Helvetica Neue"/>
          <w:color w:val="auto"/>
        </w:rPr>
        <w:t xml:space="preserve">. You should down-size the image file to reduce the report file in order to be able to submit </w:t>
      </w:r>
      <w:r>
        <w:rPr>
          <w:rFonts w:ascii="Helvetica Neue" w:hAnsi="Helvetica Neue"/>
          <w:color w:val="auto"/>
          <w:lang w:val="vi-VN"/>
        </w:rPr>
        <w:t xml:space="preserve">it </w:t>
      </w:r>
      <w:r>
        <w:rPr>
          <w:rFonts w:ascii="Helvetica Neue" w:hAnsi="Helvetica Neue"/>
          <w:color w:val="auto"/>
        </w:rPr>
        <w:t>in BKeL.</w:t>
      </w:r>
    </w:p>
    <w:p w14:paraId="5D70D17F">
      <w:pPr>
        <w:pStyle w:val="16"/>
        <w:spacing w:before="120" w:after="0" w:line="276" w:lineRule="auto"/>
        <w:contextualSpacing/>
        <w:jc w:val="both"/>
        <w:rPr>
          <w:rFonts w:ascii="Helvetica Neue" w:hAnsi="Helvetica Neue"/>
          <w:color w:val="auto"/>
          <w:sz w:val="26"/>
          <w:szCs w:val="26"/>
        </w:rPr>
      </w:pPr>
    </w:p>
    <w:p w14:paraId="1527D6AB">
      <w:pPr>
        <w:pStyle w:val="16"/>
        <w:spacing w:before="120" w:after="0" w:line="276" w:lineRule="auto"/>
        <w:contextualSpacing/>
        <w:jc w:val="both"/>
        <w:rPr>
          <w:rFonts w:ascii="Helvetica Neue" w:hAnsi="Helvetica Neue"/>
          <w:color w:val="auto"/>
          <w:sz w:val="26"/>
          <w:szCs w:val="26"/>
        </w:rPr>
      </w:pPr>
    </w:p>
    <w:p w14:paraId="79807E09">
      <w:pPr>
        <w:spacing w:before="120" w:after="120" w:line="276" w:lineRule="auto"/>
        <w:jc w:val="both"/>
        <w:rPr>
          <w:rFonts w:ascii="Helvetica Neue" w:hAnsi="Helvetica Neue"/>
          <w:b/>
          <w:color w:val="auto"/>
          <w:sz w:val="26"/>
          <w:szCs w:val="26"/>
        </w:rPr>
      </w:pPr>
      <w:r>
        <w:rPr>
          <w:rFonts w:ascii="Helvetica Neue" w:hAnsi="Helvetica Neue"/>
          <w:b/>
          <w:color w:val="auto"/>
          <w:sz w:val="26"/>
          <w:szCs w:val="26"/>
        </w:rPr>
        <w:t>Using Scilab to do the following exercises.</w:t>
      </w:r>
    </w:p>
    <w:p w14:paraId="52FD57E7">
      <w:pPr>
        <w:spacing w:before="120" w:after="120" w:line="276" w:lineRule="auto"/>
        <w:jc w:val="both"/>
        <w:rPr>
          <w:rFonts w:ascii="Helvetica Neue" w:hAnsi="Helvetica Neue"/>
          <w:b/>
          <w:color w:val="auto"/>
          <w:sz w:val="26"/>
          <w:szCs w:val="26"/>
        </w:rPr>
      </w:pPr>
    </w:p>
    <w:p w14:paraId="0C4B901C">
      <w:pPr>
        <w:spacing w:before="120" w:after="120" w:line="276" w:lineRule="auto"/>
        <w:jc w:val="both"/>
        <w:rPr>
          <w:rFonts w:ascii="Helvetica Neue" w:hAnsi="Helvetica Neue"/>
          <w:b/>
          <w:color w:val="auto"/>
          <w:sz w:val="26"/>
          <w:szCs w:val="26"/>
        </w:rPr>
      </w:pPr>
    </w:p>
    <w:p w14:paraId="11AE2B09">
      <w:pPr>
        <w:widowControl w:val="0"/>
        <w:spacing w:line="276" w:lineRule="auto"/>
        <w:jc w:val="both"/>
        <w:rPr>
          <w:rFonts w:ascii="Helvetica Neue" w:hAnsi="Helvetica Neue" w:cs="Times" w:eastAsiaTheme="minorHAnsi"/>
          <w:color w:val="000000"/>
          <w:sz w:val="26"/>
          <w:szCs w:val="26"/>
        </w:rPr>
      </w:pPr>
      <w:r>
        <w:rPr>
          <w:rFonts w:ascii="Helvetica Neue" w:hAnsi="Helvetica Neue" w:cs="Times" w:eastAsiaTheme="minorHAnsi"/>
          <w:b/>
          <w:color w:val="000000"/>
          <w:sz w:val="26"/>
          <w:szCs w:val="26"/>
        </w:rPr>
        <w:t xml:space="preserve">Ex </w:t>
      </w:r>
      <w:r>
        <w:rPr>
          <w:rFonts w:ascii="Helvetica Neue" w:hAnsi="Helvetica Neue" w:cs="Times" w:eastAsiaTheme="minorHAnsi"/>
          <w:b/>
          <w:color w:val="000000"/>
          <w:sz w:val="26"/>
          <w:szCs w:val="26"/>
          <w:lang w:val="vi-VN"/>
        </w:rPr>
        <w:t>1</w:t>
      </w:r>
      <w:r>
        <w:rPr>
          <w:rFonts w:ascii="Helvetica Neue" w:hAnsi="Helvetica Neue" w:cs="Times" w:eastAsiaTheme="minorHAnsi"/>
          <w:b/>
          <w:color w:val="000000"/>
          <w:sz w:val="26"/>
          <w:szCs w:val="26"/>
        </w:rPr>
        <w:t>.1.</w:t>
      </w:r>
      <w:r>
        <w:rPr>
          <w:rFonts w:ascii="Helvetica Neue" w:hAnsi="Helvetica Neue" w:cs="Times" w:eastAsiaTheme="minorHAnsi"/>
          <w:color w:val="000000"/>
          <w:sz w:val="26"/>
          <w:szCs w:val="26"/>
        </w:rPr>
        <w:t xml:space="preserve"> Using the operators in vector and matrix to do the following tasks</w:t>
      </w:r>
    </w:p>
    <w:p w14:paraId="7A67DA10">
      <w:pPr>
        <w:pStyle w:val="16"/>
        <w:widowControl w:val="0"/>
        <w:numPr>
          <w:ilvl w:val="0"/>
          <w:numId w:val="3"/>
        </w:numPr>
        <w:spacing w:before="0" w:after="120" w:line="276" w:lineRule="auto"/>
        <w:ind w:left="777" w:hanging="357"/>
        <w:contextualSpacing w:val="0"/>
        <w:jc w:val="both"/>
        <w:rPr>
          <w:rFonts w:ascii="Helvetica Neue" w:hAnsi="Helvetica Neue" w:cs="Times" w:eastAsiaTheme="minorHAnsi"/>
          <w:color w:val="000000"/>
          <w:sz w:val="26"/>
          <w:szCs w:val="26"/>
        </w:rPr>
      </w:pPr>
      <w:r>
        <w:rPr>
          <w:rFonts w:ascii="Helvetica Neue" w:hAnsi="Helvetica Neue" w:cs="Times" w:eastAsiaTheme="minorHAnsi"/>
          <w:color w:val="000000"/>
          <w:sz w:val="26"/>
          <w:szCs w:val="26"/>
        </w:rPr>
        <w:t>Create a vector in form of (x1 + 1, x2 + 1, x3 + 1, x4 + 1) where x1, x2, x3, x4 are components of vector x = 1:4.</w:t>
      </w:r>
    </w:p>
    <w:p w14:paraId="2AD8C5F3">
      <w:pPr>
        <w:pStyle w:val="16"/>
        <w:widowControl w:val="0"/>
        <w:numPr>
          <w:ilvl w:val="0"/>
          <w:numId w:val="3"/>
        </w:numPr>
        <w:spacing w:before="0" w:after="120" w:line="276" w:lineRule="auto"/>
        <w:ind w:left="777" w:hanging="357"/>
        <w:contextualSpacing w:val="0"/>
        <w:jc w:val="both"/>
        <w:rPr>
          <w:rFonts w:ascii="Helvetica Neue" w:hAnsi="Helvetica Neue" w:cs="Times" w:eastAsiaTheme="minorHAnsi"/>
          <w:color w:val="000000"/>
          <w:sz w:val="26"/>
          <w:szCs w:val="26"/>
        </w:rPr>
      </w:pPr>
      <w:r>
        <w:rPr>
          <w:rFonts w:ascii="Helvetica Neue" w:hAnsi="Helvetica Neue" w:cs="Times" w:eastAsiaTheme="minorHAnsi"/>
          <w:color w:val="000000"/>
          <w:sz w:val="26"/>
          <w:szCs w:val="26"/>
        </w:rPr>
        <w:t>Create a vector in form of (x1y1, x2y2, x3y3, x4y4) where x1…x4 and y1…y4 are components of vector x=1:4 and vector y=5:8, respectively.</w:t>
      </w:r>
    </w:p>
    <w:p w14:paraId="67857063">
      <w:pPr>
        <w:pStyle w:val="16"/>
        <w:widowControl w:val="0"/>
        <w:numPr>
          <w:ilvl w:val="0"/>
          <w:numId w:val="3"/>
        </w:numPr>
        <w:spacing w:before="0" w:after="120" w:line="276" w:lineRule="auto"/>
        <w:ind w:left="777" w:hanging="357"/>
        <w:contextualSpacing w:val="0"/>
        <w:jc w:val="both"/>
        <w:rPr>
          <w:rFonts w:ascii="Helvetica Neue" w:hAnsi="Helvetica Neue" w:cs="Times" w:eastAsiaTheme="minorHAnsi"/>
          <w:color w:val="000000"/>
          <w:sz w:val="26"/>
          <w:szCs w:val="26"/>
        </w:rPr>
      </w:pPr>
      <w:r>
        <w:rPr>
          <w:rFonts w:ascii="Helvetica Neue" w:hAnsi="Helvetica Neue" w:cs="Times" w:eastAsiaTheme="minorHAnsi"/>
          <w:color w:val="000000"/>
          <w:sz w:val="26"/>
          <w:szCs w:val="26"/>
        </w:rPr>
        <w:t>Create a vector in form of (sin(x</w:t>
      </w:r>
      <w:r>
        <w:rPr>
          <w:rFonts w:ascii="Helvetica Neue" w:hAnsi="Helvetica Neue" w:cs="Times" w:eastAsiaTheme="minorHAnsi"/>
          <w:color w:val="000000"/>
          <w:position w:val="-3"/>
          <w:sz w:val="26"/>
          <w:szCs w:val="26"/>
        </w:rPr>
        <w:t>1</w:t>
      </w:r>
      <w:r>
        <w:rPr>
          <w:rFonts w:ascii="Helvetica Neue" w:hAnsi="Helvetica Neue" w:cs="Times" w:eastAsiaTheme="minorHAnsi"/>
          <w:color w:val="000000"/>
          <w:sz w:val="26"/>
          <w:szCs w:val="26"/>
        </w:rPr>
        <w:t>), sin(x</w:t>
      </w:r>
      <w:r>
        <w:rPr>
          <w:rFonts w:ascii="Helvetica Neue" w:hAnsi="Helvetica Neue" w:cs="Times" w:eastAsiaTheme="minorHAnsi"/>
          <w:color w:val="000000"/>
          <w:position w:val="-3"/>
          <w:sz w:val="26"/>
          <w:szCs w:val="26"/>
        </w:rPr>
        <w:t>2</w:t>
      </w:r>
      <w:r>
        <w:rPr>
          <w:rFonts w:ascii="Helvetica Neue" w:hAnsi="Helvetica Neue" w:cs="Times" w:eastAsiaTheme="minorHAnsi"/>
          <w:color w:val="000000"/>
          <w:sz w:val="26"/>
          <w:szCs w:val="26"/>
        </w:rPr>
        <w:t>), . . . , sin(x</w:t>
      </w:r>
      <w:r>
        <w:rPr>
          <w:rFonts w:ascii="Helvetica Neue" w:hAnsi="Helvetica Neue" w:cs="Times" w:eastAsiaTheme="minorHAnsi"/>
          <w:color w:val="000000"/>
          <w:position w:val="-3"/>
          <w:sz w:val="26"/>
          <w:szCs w:val="26"/>
        </w:rPr>
        <w:t>10</w:t>
      </w:r>
      <w:r>
        <w:rPr>
          <w:rFonts w:ascii="Helvetica Neue" w:hAnsi="Helvetica Neue" w:cs="Times" w:eastAsiaTheme="minorHAnsi"/>
          <w:color w:val="000000"/>
          <w:sz w:val="26"/>
          <w:szCs w:val="26"/>
        </w:rPr>
        <w:t>)) where x is a vector of 10 values linearly chosen in the interval [0, π].</w:t>
      </w:r>
    </w:p>
    <w:p w14:paraId="3614434E">
      <w:pPr>
        <w:spacing w:before="120" w:after="0" w:line="276" w:lineRule="auto"/>
        <w:jc w:val="both"/>
        <w:rPr>
          <w:rFonts w:ascii="Helvetica Neue" w:hAnsi="Helvetica Neue"/>
          <w:color w:val="auto"/>
          <w:sz w:val="26"/>
          <w:szCs w:val="26"/>
        </w:rPr>
      </w:pPr>
      <w:r>
        <w:rPr>
          <w:rFonts w:ascii="Helvetica Neue" w:hAnsi="Helvetica Neue"/>
          <w:b/>
          <w:color w:val="auto"/>
          <w:sz w:val="26"/>
          <w:szCs w:val="26"/>
        </w:rPr>
        <w:t xml:space="preserve">Ex </w:t>
      </w:r>
      <w:r>
        <w:rPr>
          <w:rFonts w:ascii="Helvetica Neue" w:hAnsi="Helvetica Neue"/>
          <w:b/>
          <w:color w:val="auto"/>
          <w:sz w:val="26"/>
          <w:szCs w:val="26"/>
          <w:lang w:val="vi-VN"/>
        </w:rPr>
        <w:t>1</w:t>
      </w:r>
      <w:r>
        <w:rPr>
          <w:rFonts w:ascii="Helvetica Neue" w:hAnsi="Helvetica Neue"/>
          <w:b/>
          <w:color w:val="auto"/>
          <w:sz w:val="26"/>
          <w:szCs w:val="26"/>
        </w:rPr>
        <w:t>.2.</w:t>
      </w:r>
      <w:r>
        <w:rPr>
          <w:rFonts w:ascii="Helvetica Neue" w:hAnsi="Helvetica Neue"/>
          <w:color w:val="auto"/>
          <w:sz w:val="26"/>
          <w:szCs w:val="26"/>
        </w:rPr>
        <w:t xml:space="preserve"> Consider the following analog signal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a</m:t>
            </m:r>
          </m:sub>
        </m:sSub>
        <m:d>
          <m:dPr/>
          <m:e>
            <m:r>
              <m:rPr/>
              <w:rPr>
                <w:rFonts w:ascii="Cambria Math" w:hAnsi="Cambria Math"/>
              </w:rPr>
              <m:t>t</m:t>
            </m:r>
          </m:e>
        </m:d>
        <m:r>
          <m:rPr/>
          <w:rPr>
            <w:rFonts w:ascii="Cambria Math" w:hAnsi="Cambria Math"/>
          </w:rPr>
          <m:t>=3sin</m:t>
        </m:r>
        <m:d>
          <m:dPr/>
          <m:e>
            <m:r>
              <m:rPr/>
              <w:rPr>
                <w:rFonts w:ascii="Cambria Math" w:hAnsi="Cambria Math"/>
              </w:rPr>
              <m:t>100πt</m:t>
            </m:r>
          </m:e>
        </m:d>
      </m:oMath>
    </w:p>
    <w:p w14:paraId="70671F1F">
      <w:pPr>
        <w:numPr>
          <w:ilvl w:val="0"/>
          <w:numId w:val="4"/>
        </w:numPr>
        <w:spacing w:before="120" w:after="0" w:line="276" w:lineRule="auto"/>
        <w:jc w:val="both"/>
        <w:rPr>
          <w:rFonts w:ascii="Helvetica Neue" w:hAnsi="Helvetica Neue"/>
          <w:color w:val="auto"/>
          <w:sz w:val="26"/>
          <w:szCs w:val="26"/>
          <w:lang w:val="zh-CN"/>
        </w:rPr>
      </w:pPr>
      <w:r>
        <w:rPr>
          <w:rFonts w:ascii="Helvetica Neue" w:hAnsi="Helvetica Neue"/>
          <w:color w:val="auto"/>
          <w:sz w:val="26"/>
          <w:szCs w:val="26"/>
          <w:lang w:val="zh-CN"/>
        </w:rPr>
        <w:t>Use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Scilad to draw </w:t>
      </w:r>
      <m:oMath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a</m:t>
            </m:r>
          </m:sub>
        </m:sSub>
        <m:d>
          <m:dPr/>
          <m:e>
            <m:r>
              <m:rPr/>
              <w:rPr>
                <w:rFonts w:ascii="Cambria Math" w:hAnsi="Cambria Math"/>
              </w:rPr>
              <m:t>t</m:t>
            </m:r>
          </m:e>
        </m:d>
      </m:oMath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in 5 periods.</w:t>
      </w:r>
    </w:p>
    <w:p w14:paraId="553D3A65">
      <w:pPr>
        <w:numPr>
          <w:ilvl w:val="0"/>
          <w:numId w:val="4"/>
        </w:numPr>
        <w:spacing w:before="120" w:after="0" w:line="276" w:lineRule="auto"/>
        <w:jc w:val="both"/>
        <w:rPr>
          <w:rFonts w:ascii="Helvetica Neue" w:hAnsi="Helvetica Neue"/>
          <w:color w:val="auto"/>
          <w:sz w:val="26"/>
          <w:szCs w:val="26"/>
          <w:lang w:val="zh-CN"/>
        </w:rPr>
      </w:pPr>
      <w:r>
        <w:rPr>
          <w:rFonts w:ascii="Helvetica Neue" w:hAnsi="Helvetica Neue"/>
          <w:color w:val="auto"/>
          <w:sz w:val="26"/>
          <w:szCs w:val="26"/>
          <w:lang w:val="zh-CN"/>
        </w:rPr>
        <w:t>Determine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the discrete-time signal x(n) of t</w:t>
      </w:r>
      <w:r>
        <w:rPr>
          <w:rFonts w:ascii="Helvetica Neue" w:hAnsi="Helvetica Neue"/>
          <w:color w:val="auto"/>
          <w:sz w:val="26"/>
          <w:szCs w:val="26"/>
        </w:rPr>
        <w:t xml:space="preserve">he signal </w:t>
      </w:r>
      <m:oMath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a</m:t>
            </m:r>
          </m:sub>
        </m:sSub>
        <m:r>
          <m:rPr/>
          <w:rPr>
            <w:rFonts w:ascii="Cambria Math" w:hAnsi="Cambria Math"/>
          </w:rPr>
          <m:t>(t)</m:t>
        </m:r>
      </m:oMath>
      <w:r>
        <w:rPr>
          <w:rFonts w:ascii="Helvetica Neue" w:hAnsi="Helvetica Neue"/>
          <w:color w:val="auto"/>
          <w:sz w:val="26"/>
          <w:szCs w:val="26"/>
        </w:rPr>
        <w:t xml:space="preserve"> that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</w:t>
      </w:r>
      <w:r>
        <w:rPr>
          <w:rFonts w:ascii="Helvetica Neue" w:hAnsi="Helvetica Neue"/>
          <w:color w:val="auto"/>
          <w:sz w:val="26"/>
          <w:szCs w:val="26"/>
        </w:rPr>
        <w:t xml:space="preserve">is sampled with a sampling rate </w:t>
      </w:r>
      <w:r>
        <w:rPr>
          <w:rFonts w:ascii="Helvetica Neue" w:hAnsi="Helvetica Neue"/>
          <w:b/>
          <w:bCs/>
          <w:color w:val="auto"/>
          <w:sz w:val="26"/>
          <w:szCs w:val="26"/>
        </w:rPr>
        <w:t>F</w:t>
      </w:r>
      <w:r>
        <w:rPr>
          <w:rFonts w:ascii="Helvetica Neue" w:hAnsi="Helvetica Neue"/>
          <w:b/>
          <w:bCs/>
          <w:color w:val="auto"/>
          <w:sz w:val="26"/>
          <w:szCs w:val="26"/>
          <w:vertAlign w:val="subscript"/>
        </w:rPr>
        <w:t>s</w:t>
      </w:r>
      <w:r>
        <w:rPr>
          <w:rFonts w:ascii="Helvetica Neue" w:hAnsi="Helvetica Neue"/>
          <w:b/>
          <w:bCs/>
          <w:color w:val="auto"/>
          <w:sz w:val="26"/>
          <w:szCs w:val="26"/>
        </w:rPr>
        <w:t xml:space="preserve"> = 300 samples/s</w:t>
      </w:r>
      <w:r>
        <w:rPr>
          <w:rFonts w:ascii="Helvetica Neue" w:hAnsi="Helvetica Neue"/>
          <w:color w:val="auto"/>
          <w:sz w:val="26"/>
          <w:szCs w:val="26"/>
        </w:rPr>
        <w:t>.</w:t>
      </w:r>
    </w:p>
    <w:p w14:paraId="2627C2A1">
      <w:pPr>
        <w:numPr>
          <w:ilvl w:val="0"/>
          <w:numId w:val="4"/>
        </w:numPr>
        <w:spacing w:before="120" w:after="0" w:line="276" w:lineRule="auto"/>
        <w:jc w:val="both"/>
        <w:rPr>
          <w:rFonts w:ascii="Helvetica Neue" w:hAnsi="Helvetica Neue"/>
          <w:color w:val="auto"/>
          <w:sz w:val="26"/>
          <w:szCs w:val="26"/>
          <w:lang w:val="zh-CN"/>
        </w:rPr>
      </w:pPr>
      <w:r>
        <w:rPr>
          <w:rFonts w:ascii="Helvetica Neue" w:hAnsi="Helvetica Neue"/>
          <w:color w:val="auto"/>
          <w:sz w:val="26"/>
          <w:szCs w:val="26"/>
        </w:rPr>
        <w:t>Determine the discrete</w:t>
      </w:r>
      <w:r>
        <w:rPr>
          <w:rFonts w:ascii="Helvetica Neue" w:hAnsi="Helvetica Neue"/>
          <w:color w:val="auto"/>
          <w:sz w:val="26"/>
          <w:szCs w:val="26"/>
          <w:lang w:val="vi-VN"/>
        </w:rPr>
        <w:t>-time</w:t>
      </w:r>
      <w:r>
        <w:rPr>
          <w:rFonts w:ascii="Helvetica Neue" w:hAnsi="Helvetica Neue"/>
          <w:color w:val="auto"/>
          <w:sz w:val="26"/>
          <w:szCs w:val="26"/>
        </w:rPr>
        <w:t xml:space="preserve"> signal x(n) and determine the periodic property of x(n). If x(n) is periodic signal, determine the frequency and period of x(n). Then, use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SciLab to to draw</w:t>
      </w:r>
      <w:r>
        <w:rPr>
          <w:rFonts w:ascii="Helvetica Neue" w:hAnsi="Helvetica Neue"/>
          <w:color w:val="auto"/>
          <w:sz w:val="26"/>
          <w:szCs w:val="26"/>
        </w:rPr>
        <w:t xml:space="preserve"> x(n)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in 5 periods</w:t>
      </w:r>
      <w:r>
        <w:rPr>
          <w:rFonts w:ascii="Helvetica Neue" w:hAnsi="Helvetica Neue"/>
          <w:color w:val="auto"/>
          <w:sz w:val="26"/>
          <w:szCs w:val="26"/>
        </w:rPr>
        <w:t xml:space="preserve">. </w:t>
      </w:r>
    </w:p>
    <w:p w14:paraId="3418DFF5">
      <w:pPr>
        <w:numPr>
          <w:ilvl w:val="0"/>
          <w:numId w:val="4"/>
        </w:numPr>
        <w:spacing w:before="120" w:after="0" w:line="276" w:lineRule="auto"/>
        <w:jc w:val="both"/>
        <w:rPr>
          <w:rFonts w:ascii="Helvetica Neue" w:hAnsi="Helvetica Neue"/>
          <w:color w:val="auto"/>
          <w:sz w:val="26"/>
          <w:szCs w:val="26"/>
          <w:lang w:val="zh-CN"/>
        </w:rPr>
      </w:pPr>
      <w:r>
        <w:rPr>
          <w:rFonts w:ascii="Helvetica Neue" w:hAnsi="Helvetica Neue"/>
          <w:color w:val="auto"/>
          <w:sz w:val="26"/>
          <w:szCs w:val="26"/>
          <w:lang w:val="zh-CN"/>
        </w:rPr>
        <w:t>Determine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the quantized signal x</w:t>
      </w:r>
      <w:r>
        <w:rPr>
          <w:rFonts w:ascii="Helvetica Neue" w:hAnsi="Helvetica Neue"/>
          <w:color w:val="auto"/>
          <w:sz w:val="26"/>
          <w:szCs w:val="26"/>
          <w:vertAlign w:val="subscript"/>
          <w:lang w:val="vi-VN"/>
        </w:rPr>
        <w:t>q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(n) if </w:t>
      </w:r>
      <m:oMath>
        <m:r>
          <m:rPr/>
          <w:rPr>
            <w:rFonts w:ascii="Cambria Math" w:hAnsi="Cambria Math"/>
          </w:rPr>
          <m:t>∆=0.1</m:t>
        </m:r>
      </m:oMath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using truncated method. Then, draw x</w:t>
      </w:r>
      <w:r>
        <w:rPr>
          <w:rFonts w:ascii="Helvetica Neue" w:hAnsi="Helvetica Neue"/>
          <w:color w:val="auto"/>
          <w:sz w:val="26"/>
          <w:szCs w:val="26"/>
          <w:vertAlign w:val="subscript"/>
          <w:lang w:val="vi-VN"/>
        </w:rPr>
        <w:t>q</w:t>
      </w:r>
      <w:r>
        <w:rPr>
          <w:rFonts w:ascii="Helvetica Neue" w:hAnsi="Helvetica Neue"/>
          <w:color w:val="auto"/>
          <w:sz w:val="26"/>
          <w:szCs w:val="26"/>
          <w:lang w:val="vi-VN"/>
        </w:rPr>
        <w:t>(n) in 5 periods.</w:t>
      </w:r>
    </w:p>
    <w:p w14:paraId="400ACBF9">
      <w:pPr>
        <w:numPr>
          <w:ilvl w:val="0"/>
          <w:numId w:val="4"/>
        </w:numPr>
        <w:spacing w:before="120" w:after="0" w:line="276" w:lineRule="auto"/>
        <w:jc w:val="both"/>
        <w:rPr>
          <w:rFonts w:ascii="Helvetica Neue" w:hAnsi="Helvetica Neue"/>
          <w:color w:val="auto"/>
          <w:sz w:val="26"/>
          <w:szCs w:val="26"/>
          <w:lang w:val="zh-CN"/>
        </w:rPr>
      </w:pPr>
      <w:r>
        <w:rPr>
          <w:rFonts w:ascii="Helvetica Neue" w:hAnsi="Helvetica Neue"/>
          <w:b/>
          <w:bCs/>
          <w:color w:val="auto"/>
          <w:sz w:val="26"/>
          <w:szCs w:val="26"/>
          <w:lang w:val="vi-VN"/>
        </w:rPr>
        <w:t>Note: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all figures including x</w:t>
      </w:r>
      <w:r>
        <w:rPr>
          <w:rFonts w:ascii="Helvetica Neue" w:hAnsi="Helvetica Neue"/>
          <w:color w:val="auto"/>
          <w:sz w:val="26"/>
          <w:szCs w:val="26"/>
          <w:vertAlign w:val="subscript"/>
          <w:lang w:val="vi-VN"/>
        </w:rPr>
        <w:t>a</w:t>
      </w:r>
      <w:r>
        <w:rPr>
          <w:rFonts w:ascii="Helvetica Neue" w:hAnsi="Helvetica Neue"/>
          <w:color w:val="auto"/>
          <w:sz w:val="26"/>
          <w:szCs w:val="26"/>
          <w:lang w:val="vi-VN"/>
        </w:rPr>
        <w:t>(t), x(n), and x</w:t>
      </w:r>
      <w:r>
        <w:rPr>
          <w:rFonts w:ascii="Helvetica Neue" w:hAnsi="Helvetica Neue"/>
          <w:color w:val="auto"/>
          <w:sz w:val="26"/>
          <w:szCs w:val="26"/>
          <w:vertAlign w:val="subscript"/>
          <w:lang w:val="vi-VN"/>
        </w:rPr>
        <w:t>q</w:t>
      </w:r>
      <w:r>
        <w:rPr>
          <w:rFonts w:ascii="Helvetica Neue" w:hAnsi="Helvetica Neue"/>
          <w:color w:val="auto"/>
          <w:sz w:val="26"/>
          <w:szCs w:val="26"/>
          <w:lang w:val="vi-VN"/>
        </w:rPr>
        <w:t>(n) must be displayed in a single window.</w:t>
      </w:r>
    </w:p>
    <w:p w14:paraId="7B61A56E">
      <w:pPr>
        <w:spacing w:before="120" w:after="0"/>
        <w:jc w:val="both"/>
        <w:rPr>
          <w:rFonts w:ascii="Helvetica Neue" w:hAnsi="Helvetica Neue"/>
          <w:color w:val="auto"/>
          <w:sz w:val="26"/>
          <w:szCs w:val="26"/>
        </w:rPr>
      </w:pPr>
      <w:bookmarkStart w:id="0" w:name="_GoBack"/>
      <w:bookmarkEnd w:id="0"/>
    </w:p>
    <w:p w14:paraId="3DCEC0CC">
      <w:pPr>
        <w:spacing w:before="120" w:after="0"/>
        <w:jc w:val="both"/>
        <w:rPr>
          <w:rFonts w:ascii="Helvetica Neue" w:hAnsi="Helvetica Neue"/>
          <w:color w:val="auto"/>
          <w:sz w:val="26"/>
          <w:szCs w:val="26"/>
        </w:rPr>
      </w:pPr>
    </w:p>
    <w:p w14:paraId="6AE0D413">
      <w:pPr>
        <w:spacing w:before="120" w:after="0"/>
        <w:jc w:val="both"/>
        <w:rPr>
          <w:rFonts w:ascii="Helvetica Neue" w:hAnsi="Helvetica Neue"/>
          <w:color w:val="auto"/>
          <w:sz w:val="26"/>
          <w:szCs w:val="26"/>
        </w:rPr>
      </w:pP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1906" w:h="16838"/>
      <w:pgMar w:top="1134" w:right="1134" w:bottom="1134" w:left="1134" w:header="708" w:footer="708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Times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Maiandra GD">
    <w:panose1 w:val="020E0502030308020204"/>
    <w:charset w:val="01"/>
    <w:family w:val="roman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7ABDF">
    <w:pPr>
      <w:pStyle w:val="6"/>
      <w:rPr>
        <w:lang w:val="vi-VN"/>
      </w:rPr>
    </w:pPr>
    <w:r>
      <w:rPr>
        <w:lang w:val="vi-VN"/>
      </w:rPr>
      <w:t>HK242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693CD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3C9C2">
    <w:pPr>
      <w:pStyle w:val="6"/>
      <w:rPr>
        <w:lang w:val="vi-VN"/>
      </w:rPr>
    </w:pPr>
    <w:r>
      <w:rPr>
        <w:lang w:val="vi-VN"/>
      </w:rPr>
      <w:t>HK242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A511E6">
    <w:pPr>
      <w:pStyle w:val="7"/>
      <w:jc w:val="both"/>
      <w:rPr>
        <w:rFonts w:ascii="Maiandra GD" w:hAnsi="Maiandra GD"/>
        <w:sz w:val="20"/>
        <w:szCs w:val="20"/>
        <w:lang w:val="vi-VN"/>
      </w:rPr>
    </w:pPr>
    <w:r>
      <w:rPr>
        <w:rFonts w:ascii="Maiandra GD" w:hAnsi="Maiandra GD"/>
        <w:sz w:val="20"/>
        <w:szCs w:val="20"/>
        <w:lang w:val="vi-VN"/>
      </w:rPr>
      <w:t>Digital Signal Processing</w:t>
    </w:r>
    <w:r>
      <w:rPr>
        <w:rFonts w:ascii="Maiandra GD" w:hAnsi="Maiandra GD"/>
        <w:sz w:val="20"/>
        <w:szCs w:val="20"/>
        <w:lang w:val="vi-VN"/>
      </w:rPr>
      <w:tab/>
    </w:r>
    <w:r>
      <w:rPr>
        <w:rFonts w:ascii="Maiandra GD" w:hAnsi="Maiandra GD"/>
        <w:sz w:val="20"/>
        <w:szCs w:val="20"/>
        <w:lang w:val="vi-VN"/>
      </w:rPr>
      <w:tab/>
    </w:r>
    <w:r>
      <w:rPr>
        <w:rFonts w:ascii="Maiandra GD" w:hAnsi="Maiandra GD"/>
        <w:sz w:val="20"/>
        <w:szCs w:val="20"/>
        <w:lang w:val="vi-VN"/>
      </w:rPr>
      <w:t xml:space="preserve">   anhpham@hcmut.edu.vn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13A8F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AC9C2">
    <w:pPr>
      <w:pStyle w:val="7"/>
      <w:jc w:val="both"/>
      <w:rPr>
        <w:rFonts w:ascii="Maiandra GD" w:hAnsi="Maiandra GD"/>
        <w:sz w:val="20"/>
        <w:szCs w:val="20"/>
        <w:lang w:val="vi-VN"/>
      </w:rPr>
    </w:pPr>
    <w:r>
      <w:rPr>
        <w:rFonts w:ascii="Maiandra GD" w:hAnsi="Maiandra GD"/>
        <w:sz w:val="20"/>
        <w:szCs w:val="20"/>
        <w:lang w:val="vi-VN"/>
      </w:rPr>
      <w:t>Digital Signal Processing</w:t>
    </w:r>
    <w:r>
      <w:rPr>
        <w:rFonts w:ascii="Maiandra GD" w:hAnsi="Maiandra GD"/>
        <w:sz w:val="20"/>
        <w:szCs w:val="20"/>
        <w:lang w:val="vi-VN"/>
      </w:rPr>
      <w:tab/>
    </w:r>
    <w:r>
      <w:rPr>
        <w:rFonts w:ascii="Maiandra GD" w:hAnsi="Maiandra GD"/>
        <w:sz w:val="20"/>
        <w:szCs w:val="20"/>
        <w:lang w:val="vi-VN"/>
      </w:rPr>
      <w:tab/>
    </w:r>
    <w:r>
      <w:rPr>
        <w:rFonts w:ascii="Maiandra GD" w:hAnsi="Maiandra GD"/>
        <w:sz w:val="20"/>
        <w:szCs w:val="20"/>
        <w:lang w:val="vi-VN"/>
      </w:rPr>
      <w:t xml:space="preserve">   anhpham@hcmut.edu.vn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§"/>
      <w:lvlJc w:val="left"/>
      <w:pPr>
        <w:tabs>
          <w:tab w:val="left" w:pos="720"/>
        </w:tabs>
        <w:ind w:left="720" w:hanging="360"/>
      </w:pPr>
      <w:rPr>
        <w:rFonts w:hint="default" w:ascii="Wingdings" w:hAnsi="Wingdings" w:cs="Wingdings"/>
      </w:rPr>
    </w:lvl>
    <w:lvl w:ilvl="1" w:tentative="0">
      <w:start w:val="0"/>
      <w:numFmt w:val="bullet"/>
      <w:lvlText w:val="▫"/>
      <w:lvlJc w:val="left"/>
      <w:pPr>
        <w:tabs>
          <w:tab w:val="left" w:pos="1440"/>
        </w:tabs>
        <w:ind w:left="1440" w:hanging="360"/>
      </w:pPr>
      <w:rPr>
        <w:rFonts w:hint="default" w:ascii="Georgia" w:hAnsi="Georgia" w:cs="Georgia"/>
      </w:rPr>
    </w:lvl>
    <w:lvl w:ilvl="2" w:tentative="0">
      <w:start w:val="1"/>
      <w:numFmt w:val="bullet"/>
      <w:lvlText w:val="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</w:rPr>
    </w:lvl>
    <w:lvl w:ilvl="5" w:tentative="0">
      <w:start w:val="1"/>
      <w:numFmt w:val="bullet"/>
      <w:lvlText w:val="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-"/>
      <w:lvlJc w:val="left"/>
      <w:pPr>
        <w:tabs>
          <w:tab w:val="left" w:pos="0"/>
        </w:tabs>
        <w:ind w:left="720" w:hanging="360"/>
      </w:pPr>
      <w:rPr>
        <w:rFonts w:hint="default" w:ascii="Times" w:hAnsi="Times" w:cs="Times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"/>
      <w:lvlJc w:val="left"/>
      <w:pPr>
        <w:tabs>
          <w:tab w:val="left" w:pos="0"/>
        </w:tabs>
        <w:ind w:left="781" w:hanging="360"/>
      </w:pPr>
      <w:rPr>
        <w:rFonts w:hint="default" w:ascii="Wingdings" w:hAnsi="Wingdings" w:cs="Wingdings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50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221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941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6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81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101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82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541" w:hanging="360"/>
      </w:pPr>
      <w:rPr>
        <w:rFonts w:hint="default" w:ascii="Wingdings" w:hAnsi="Wingdings" w:cs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47727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Times New Roman" w:hAnsi="Times New Roman" w:eastAsia="Times New Roman" w:cs="Times New Roman"/>
      <w:color w:val="0000FF"/>
      <w:kern w:val="0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character" w:styleId="8">
    <w:name w:val="Hyperlink"/>
    <w:basedOn w:val="2"/>
    <w:unhideWhenUsed/>
    <w:uiPriority w:val="99"/>
    <w:rPr>
      <w:color w:val="0563C1" w:themeColor="hyperlink"/>
      <w:u w:val="single"/>
    </w:rPr>
  </w:style>
  <w:style w:type="paragraph" w:styleId="9">
    <w:name w:val="List"/>
    <w:basedOn w:val="4"/>
    <w:uiPriority w:val="0"/>
    <w:rPr>
      <w:rFonts w:cs="Noto Sans Devanagari"/>
    </w:rPr>
  </w:style>
  <w:style w:type="character" w:customStyle="1" w:styleId="10">
    <w:name w:val="Header Char"/>
    <w:basedOn w:val="2"/>
    <w:link w:val="7"/>
    <w:qFormat/>
    <w:uiPriority w:val="99"/>
    <w:rPr>
      <w:rFonts w:ascii="Times New Roman" w:hAnsi="Times New Roman" w:eastAsia="Times New Roman" w:cs="Times New Roman"/>
      <w:color w:val="0000FF"/>
    </w:rPr>
  </w:style>
  <w:style w:type="character" w:customStyle="1" w:styleId="11">
    <w:name w:val="Footer Char"/>
    <w:basedOn w:val="2"/>
    <w:link w:val="6"/>
    <w:qFormat/>
    <w:uiPriority w:val="99"/>
    <w:rPr>
      <w:rFonts w:ascii="Times New Roman" w:hAnsi="Times New Roman" w:eastAsia="Times New Roman" w:cs="Times New Roman"/>
      <w:color w:val="0000FF"/>
    </w:rPr>
  </w:style>
  <w:style w:type="character" w:styleId="12">
    <w:name w:val="Placeholder Text"/>
    <w:basedOn w:val="2"/>
    <w:semiHidden/>
    <w:qFormat/>
    <w:uiPriority w:val="99"/>
    <w:rPr>
      <w:color w:val="808080"/>
    </w:rPr>
  </w:style>
  <w:style w:type="character" w:customStyle="1" w:styleId="13">
    <w:name w:val="Unresolved Mention"/>
    <w:basedOn w:val="2"/>
    <w:qFormat/>
    <w:uiPriority w:val="99"/>
    <w:rPr>
      <w:color w:val="605E5C"/>
      <w:shd w:val="clear" w:fill="E1DFDD"/>
    </w:rPr>
  </w:style>
  <w:style w:type="paragraph" w:customStyle="1" w:styleId="14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5">
    <w:name w:val="Index"/>
    <w:basedOn w:val="1"/>
    <w:qFormat/>
    <w:uiPriority w:val="0"/>
    <w:pPr>
      <w:suppressLineNumbers/>
    </w:pPr>
    <w:rPr>
      <w:rFonts w:cs="Noto Sans Devanagari"/>
    </w:rPr>
  </w:style>
  <w:style w:type="paragraph" w:styleId="16">
    <w:name w:val="List Paragraph"/>
    <w:basedOn w:val="1"/>
    <w:qFormat/>
    <w:uiPriority w:val="34"/>
    <w:pPr>
      <w:spacing w:before="0" w:after="0"/>
      <w:ind w:left="720"/>
      <w:contextualSpacing/>
    </w:pPr>
  </w:style>
  <w:style w:type="paragraph" w:customStyle="1" w:styleId="17">
    <w:name w:val="Header and Footer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329</Words>
  <Characters>1481</Characters>
  <Paragraphs>24</Paragraphs>
  <TotalTime>320</TotalTime>
  <ScaleCrop>false</ScaleCrop>
  <LinksUpToDate>false</LinksUpToDate>
  <CharactersWithSpaces>1778</CharactersWithSpaces>
  <Application>WPS Office_12.1.0.24752_F1E327BC-269C-435d-A152-05C5408002CA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2017-09-13T04:49:00Z</dcterms:created>
  <dc:creator>Microsoft Office User</dc:creator>
  <cp:lastModifiedBy>ASUS</cp:lastModifiedBy>
  <cp:lastPrinted>2018-10-05T02:15:00Z</cp:lastPrinted>
  <dcterms:modified xsi:type="dcterms:W3CDTF">2026-03-09T08:40:22Z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eyJoZGlkIjoiZTUzNjY2M2MyMjk4MWQ2YzQwYTRlMGU0NDg0N2E0MmIifQ==</vt:lpwstr>
  </property>
  <property fmtid="{D5CDD505-2E9C-101B-9397-08002B2CF9AE}" pid="3" name="KSOProductBuildVer">
    <vt:lpwstr>1033-12.1.0.24752</vt:lpwstr>
  </property>
  <property fmtid="{D5CDD505-2E9C-101B-9397-08002B2CF9AE}" pid="4" name="ICV">
    <vt:lpwstr>A0B5A841430A4C8DB2E05DB08C56DEA0_12</vt:lpwstr>
  </property>
</Properties>
</file>