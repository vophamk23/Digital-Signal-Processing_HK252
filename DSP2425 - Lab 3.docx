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120" w:after="120" w:line="360" w:lineRule="auto"/>
        <w:jc w:val="center"/>
        <w:rPr>
          <w:rFonts w:ascii="Helvetica Neue" w:hAnsi="Helvetica Neue" w:eastAsia="Helvetica Neue" w:cs="Helvetica Neue"/>
          <w:b/>
          <w:bCs/>
          <w:sz w:val="36"/>
          <w:szCs w:val="36"/>
        </w:rPr>
      </w:pPr>
      <w:r>
        <w:rPr>
          <w:rFonts w:ascii="Helvetica Neue" w:hAnsi="Helvetica Neue" w:eastAsia="Helvetica Neue" w:cs="Helvetica Neue"/>
          <w:b/>
          <w:bCs/>
          <w:sz w:val="36"/>
          <w:szCs w:val="36"/>
          <w:rtl w:val="0"/>
        </w:rPr>
        <w:t>Lab #3</w:t>
      </w:r>
    </w:p>
    <w:p w14:paraId="00000002">
      <w:pPr>
        <w:spacing w:before="120" w:after="0" w:line="276" w:lineRule="auto"/>
        <w:jc w:val="both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Objectives</w:t>
      </w:r>
    </w:p>
    <w:p w14:paraId="0000000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Review lecture notes of discrete-time signal and system</w:t>
      </w:r>
    </w:p>
    <w:p w14:paraId="0000000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Implement script-based manipulation functions in SciLab for discrete-time signals</w:t>
      </w:r>
    </w:p>
    <w:p w14:paraId="00000005">
      <w:pPr>
        <w:spacing w:before="120" w:after="0" w:line="276" w:lineRule="auto"/>
        <w:jc w:val="both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Report</w:t>
      </w:r>
    </w:p>
    <w:p w14:paraId="0000000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Your report must include all script’s source codes.</w:t>
      </w:r>
    </w:p>
    <w:p w14:paraId="0000000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For each function, you have to try with an example and capture the output screen as evidence.</w:t>
      </w:r>
    </w:p>
    <w:p w14:paraId="0000000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Finally, you upload your report to BKeL on time. You should down-size the image file to reduce the report file in order to be able to </w:t>
      </w:r>
      <w:r>
        <w:rPr>
          <w:rFonts w:ascii="Helvetica Neue" w:hAnsi="Helvetica Neue" w:eastAsia="Helvetica Neue" w:cs="Helvetica Neue"/>
          <w:rtl w:val="0"/>
        </w:rPr>
        <w:t>submit it in BKeL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</w:t>
      </w:r>
    </w:p>
    <w:p w14:paraId="00000009">
      <w:pPr>
        <w:spacing w:before="120" w:after="0" w:line="276" w:lineRule="auto"/>
        <w:jc w:val="center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  <w:rtl w:val="0"/>
        </w:rPr>
        <w:t>---------------------------------</w:t>
      </w:r>
    </w:p>
    <w:p w14:paraId="0000000A">
      <w:pPr>
        <w:spacing w:before="120" w:after="120" w:line="360" w:lineRule="auto"/>
        <w:jc w:val="both"/>
        <w:rPr>
          <w:rFonts w:ascii="Helvetica Neue" w:hAnsi="Helvetica Neue" w:eastAsia="Helvetica Neue" w:cs="Helvetica Neue"/>
          <w:b/>
          <w:bCs/>
          <w:color w:val="FF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FF0000"/>
          <w:sz w:val="26"/>
          <w:szCs w:val="26"/>
          <w:rtl w:val="0"/>
        </w:rPr>
        <w:t xml:space="preserve">PART 1. SCILAB SCRIPT </w:t>
      </w:r>
    </w:p>
    <w:p w14:paraId="0000000B">
      <w:pPr>
        <w:widowControl w:val="0"/>
        <w:spacing w:before="0" w:after="120"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A script function in Scilab will be declared under the following format</w:t>
      </w:r>
    </w:p>
    <w:p w14:paraId="0000000C">
      <w:pPr>
        <w:widowControl w:val="0"/>
        <w:spacing w:before="0" w:after="120"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 xml:space="preserve">function 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[rv1 rv2.... rvn] =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Function_Name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(pv1, pv2,..., pvn)</w:t>
      </w:r>
    </w:p>
    <w:p w14:paraId="0000000D">
      <w:pPr>
        <w:widowControl w:val="0"/>
        <w:spacing w:before="0" w:after="120" w:line="276" w:lineRule="auto"/>
        <w:ind w:firstLine="720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[function body]</w:t>
      </w:r>
    </w:p>
    <w:p w14:paraId="0000000E">
      <w:pPr>
        <w:widowControl w:val="0"/>
        <w:spacing w:before="0" w:after="120" w:line="276" w:lineRule="auto"/>
        <w:jc w:val="both"/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endfunction</w:t>
      </w:r>
    </w:p>
    <w:p w14:paraId="0000000F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where</w:t>
      </w:r>
    </w:p>
    <w:p w14:paraId="00000010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ab/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rv1, rv2: return values </w:t>
      </w:r>
    </w:p>
    <w:p w14:paraId="00000011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ab/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pv1, pv2: input parameters</w:t>
      </w:r>
    </w:p>
    <w:p w14:paraId="00000012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13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Further references:</w:t>
      </w:r>
    </w:p>
    <w:p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"https://help.scilab.org/doc/5.5.2/en_US/function.html" \h </w:instrText>
      </w:r>
      <w:r>
        <w:fldChar w:fldCharType="separate"/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val="clear" w:fill="auto"/>
          <w:vertAlign w:val="baseline"/>
          <w:rtl w:val="0"/>
        </w:rPr>
        <w:t>https://help.scilab.org/doc/5.5.2/en_US/function.html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val="clear" w:fill="auto"/>
          <w:vertAlign w:val="baseline"/>
          <w:rtl w:val="0"/>
        </w:rPr>
        <w:fldChar w:fldCharType="end"/>
      </w:r>
    </w:p>
    <w:p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https://help.scilab.org/doc/5.5.2/en_US/deff.html</w:t>
      </w:r>
    </w:p>
    <w:p w14:paraId="00000016">
      <w:pPr>
        <w:spacing w:before="120" w:after="0" w:line="276" w:lineRule="auto"/>
        <w:jc w:val="center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  <w:rtl w:val="0"/>
        </w:rPr>
        <w:t>---------------------------------</w:t>
      </w:r>
    </w:p>
    <w:p w14:paraId="00000017">
      <w:pPr>
        <w:spacing w:line="360" w:lineRule="auto"/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PART 2. EXERCISES</w:t>
      </w:r>
    </w:p>
    <w:p w14:paraId="00000018">
      <w:pPr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Students implement the following functions in SciLab for discrete-time signals</w:t>
      </w:r>
    </w:p>
    <w:p w14:paraId="00000019">
      <w:pPr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1A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Exercise 1.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function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[yn, yorigin] =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delay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(xn, xorigin, k) performs delay operation y(n) = x(n - k), where k &gt; 0,</w:t>
      </w:r>
    </w:p>
    <w:p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The discrete-time signal x(n) is presented by vector xn</w:t>
      </w:r>
    </w:p>
    <w:p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xorigin indicates the origin’s position of signal x(n).</w:t>
      </w:r>
    </w:p>
    <w:p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is vector of the output signal</w:t>
      </w:r>
    </w:p>
    <w:p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yorigin indicates the origin’s position of signal y(n).</w:t>
      </w:r>
    </w:p>
    <w:p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x(n) and y(n) are graphically displayed in the same figure.</w:t>
      </w:r>
    </w:p>
    <w:p w14:paraId="00000020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21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For example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: To determine the delay signal 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y(n) = x(n – 1)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where 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x(n)={1, -2, 3</w:t>
      </w:r>
      <w:sdt>
        <w:sdtPr>
          <w:tag w:val="goog_rdk_0"/>
          <w:id w:val="1897461343"/>
        </w:sdtPr>
        <w:sdtContent>
          <w:r>
            <w:rPr>
              <w:rFonts w:ascii="Cardo" w:hAnsi="Cardo" w:eastAsia="Cardo" w:cs="Cardo"/>
              <w:b/>
              <w:bCs/>
              <w:color w:val="000000"/>
              <w:sz w:val="26"/>
              <w:szCs w:val="26"/>
              <w:rtl w:val="0"/>
            </w:rPr>
            <w:t>↑</w:t>
          </w:r>
        </w:sdtContent>
      </w:sdt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 xml:space="preserve">, 6}. 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You can use your own function by calling </w:t>
      </w:r>
    </w:p>
    <w:p w14:paraId="00000022">
      <w:pPr>
        <w:widowControl w:val="0"/>
        <w:spacing w:line="276" w:lineRule="auto"/>
        <w:jc w:val="center"/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[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 xml:space="preserve">yn, yorigin] = delay 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([1,  -2,  3,  6], 3, 1)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 xml:space="preserve">. </w:t>
      </w:r>
    </w:p>
    <w:p w14:paraId="00000023">
      <w:pPr>
        <w:widowControl w:val="0"/>
        <w:spacing w:line="276" w:lineRule="auto"/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Then, the output will be</w:t>
      </w:r>
    </w:p>
    <w:p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= [1,  -2,  3,  6 ]</w:t>
      </w:r>
    </w:p>
    <w:p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yorigin = </w:t>
      </w:r>
      <w:bookmarkStart w:id="0" w:name="_GoBack"/>
      <w:bookmarkEnd w:id="0"/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2</w:t>
      </w:r>
    </w:p>
    <w:p w14:paraId="00000026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Additionally, you have to graphically display x(n) and y(n) in the same figure.</w:t>
      </w:r>
    </w:p>
    <w:p w14:paraId="00000027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28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Exercise 2.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function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[yn, yorigin] =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advance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(xn, xorigin, k) performs advance operation y(n) = x(n + k), where k &gt; 0 and</w:t>
      </w:r>
    </w:p>
    <w:p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The discrete-time signal x(n) is presented by vector xn</w:t>
      </w:r>
    </w:p>
    <w:p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xorigin indicates the origin’s position of signal x(n).</w:t>
      </w:r>
    </w:p>
    <w:p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is vector of the output signal</w:t>
      </w:r>
    </w:p>
    <w:p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yorigin indicates the origin’s position of signal y(n).</w:t>
      </w:r>
    </w:p>
    <w:p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x(n) and y(n) are graphically displayed in the same figure.</w:t>
      </w:r>
    </w:p>
    <w:p w14:paraId="0000002E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</w:rPr>
      </w:pPr>
    </w:p>
    <w:p w14:paraId="0000002F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Exercise 3.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function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[yn, yorigin] =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fold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(xn, xorigin) performs folding operation y(n) = x(-n), where</w:t>
      </w:r>
    </w:p>
    <w:p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The discrete-time signal x(n) is presented by vector xn</w:t>
      </w:r>
    </w:p>
    <w:p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xorigin indicates the position of origin in vector x(n).</w:t>
      </w:r>
    </w:p>
    <w:p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is vector of the output signal</w:t>
      </w:r>
    </w:p>
    <w:p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yorigin indicates the position of origin in vector y(n).</w:t>
      </w:r>
    </w:p>
    <w:p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x(n) and y(n) are graphically displayed in the same figure.</w:t>
      </w:r>
    </w:p>
    <w:p w14:paraId="00000035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</w:rPr>
      </w:pPr>
    </w:p>
    <w:p w14:paraId="00000036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Exercise 4.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function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[yn, yorigin] =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add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(x1n, x1origin, x2n, x2origin) performs addition operation y(n) = x</w:t>
      </w:r>
      <w:r>
        <w:rPr>
          <w:rFonts w:ascii="Helvetica Neue" w:hAnsi="Helvetica Neue" w:eastAsia="Helvetica Neue" w:cs="Helvetica Neue"/>
          <w:color w:val="000000"/>
          <w:sz w:val="26"/>
          <w:szCs w:val="26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(n) + x</w:t>
      </w:r>
      <w:r>
        <w:rPr>
          <w:rFonts w:ascii="Helvetica Neue" w:hAnsi="Helvetica Neue" w:eastAsia="Helvetica Neue" w:cs="Helvetica Neue"/>
          <w:color w:val="000000"/>
          <w:sz w:val="26"/>
          <w:szCs w:val="26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(n), where</w:t>
      </w:r>
    </w:p>
    <w:p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The discrete-time signal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and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are presented by vectors x1n and x2n, respectively.</w:t>
      </w:r>
    </w:p>
    <w:p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x1origin and x2origin </w:t>
      </w:r>
      <w:r>
        <w:rPr>
          <w:rFonts w:ascii="Helvetica Neue" w:hAnsi="Helvetica Neue" w:eastAsia="Helvetica Neue" w:cs="Helvetica Neue"/>
          <w:sz w:val="26"/>
          <w:szCs w:val="26"/>
          <w:rtl w:val="0"/>
        </w:rPr>
        <w:t>indicate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the origin’s position of signal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and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(n), respectively.</w:t>
      </w:r>
    </w:p>
    <w:p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is vector of the output signal</w:t>
      </w:r>
    </w:p>
    <w:p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yorigin indicates the origin’s position of signal y(n).</w:t>
      </w:r>
    </w:p>
    <w:p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(n),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and y(n) are graphically displayed in the same figure.</w:t>
      </w:r>
    </w:p>
    <w:p w14:paraId="0000003C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3D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For example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: To determine 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y(n) = x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(n) + x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(n)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, where 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x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(n) = {0</w:t>
      </w:r>
      <w:sdt>
        <w:sdtPr>
          <w:tag w:val="goog_rdk_1"/>
          <w:id w:val="389597272"/>
        </w:sdtPr>
        <w:sdtContent>
          <w:r>
            <w:rPr>
              <w:rFonts w:ascii="Cardo" w:hAnsi="Cardo" w:eastAsia="Cardo" w:cs="Cardo"/>
              <w:b/>
              <w:bCs/>
              <w:color w:val="000000"/>
              <w:sz w:val="26"/>
              <w:szCs w:val="26"/>
              <w:rtl w:val="0"/>
            </w:rPr>
            <w:t>↑</w:t>
          </w:r>
        </w:sdtContent>
      </w:sdt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, 1, 3, -2}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and 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x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(n)={1, 1</w:t>
      </w:r>
      <w:sdt>
        <w:sdtPr>
          <w:tag w:val="goog_rdk_2"/>
          <w:id w:val="-1062717513"/>
        </w:sdtPr>
        <w:sdtContent>
          <w:r>
            <w:rPr>
              <w:rFonts w:ascii="Cardo" w:hAnsi="Cardo" w:eastAsia="Cardo" w:cs="Cardo"/>
              <w:b/>
              <w:bCs/>
              <w:color w:val="000000"/>
              <w:sz w:val="26"/>
              <w:szCs w:val="26"/>
              <w:rtl w:val="0"/>
            </w:rPr>
            <w:t>↑</w:t>
          </w:r>
        </w:sdtContent>
      </w:sdt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 xml:space="preserve">, 2, 3}. 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You can use your own function by calling </w:t>
      </w:r>
    </w:p>
    <w:p w14:paraId="0000003E">
      <w:pPr>
        <w:widowControl w:val="0"/>
        <w:spacing w:line="276" w:lineRule="auto"/>
        <w:jc w:val="center"/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[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 xml:space="preserve">yn, yorigin] = add 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([0, 1, 3, -2], 1, [1, 1, 2, 3], 2</w:t>
      </w: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).</w:t>
      </w:r>
    </w:p>
    <w:p w14:paraId="0000003F">
      <w:pPr>
        <w:widowControl w:val="0"/>
        <w:spacing w:line="276" w:lineRule="auto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Then, the output will be</w:t>
      </w:r>
    </w:p>
    <w:p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= [1,  1,  3,  6,  -2 ]</w:t>
      </w:r>
    </w:p>
    <w:p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yorigin = 1</w:t>
      </w:r>
    </w:p>
    <w:p w14:paraId="00000042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Additionally, you have to graphically display x</w:t>
      </w:r>
      <w:r>
        <w:rPr>
          <w:rFonts w:ascii="Helvetica Neue" w:hAnsi="Helvetica Neue" w:eastAsia="Helvetica Neue" w:cs="Helvetica Neue"/>
          <w:color w:val="000000"/>
          <w:sz w:val="26"/>
          <w:szCs w:val="26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(n), x</w:t>
      </w:r>
      <w:r>
        <w:rPr>
          <w:rFonts w:ascii="Helvetica Neue" w:hAnsi="Helvetica Neue" w:eastAsia="Helvetica Neue" w:cs="Helvetica Neue"/>
          <w:color w:val="000000"/>
          <w:sz w:val="26"/>
          <w:szCs w:val="26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(n) and y(n) in the same figure.</w:t>
      </w:r>
    </w:p>
    <w:p w14:paraId="00000043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44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Exercise 5.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function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[yn, yorigin] =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multi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(x1n, x1origin, x2n, x2origin) performs multiplication operation y(n) = x</w:t>
      </w:r>
      <w:r>
        <w:rPr>
          <w:rFonts w:ascii="Helvetica Neue" w:hAnsi="Helvetica Neue" w:eastAsia="Helvetica Neue" w:cs="Helvetica Neue"/>
          <w:color w:val="000000"/>
          <w:sz w:val="26"/>
          <w:szCs w:val="26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(n).x</w:t>
      </w:r>
      <w:r>
        <w:rPr>
          <w:rFonts w:ascii="Helvetica Neue" w:hAnsi="Helvetica Neue" w:eastAsia="Helvetica Neue" w:cs="Helvetica Neue"/>
          <w:color w:val="000000"/>
          <w:sz w:val="26"/>
          <w:szCs w:val="26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>(n), where</w:t>
      </w:r>
    </w:p>
    <w:p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The discrete-time signal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and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are presented by vectors x1n and x2n, respectively.</w:t>
      </w:r>
    </w:p>
    <w:p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x1origin and x2origin </w:t>
      </w:r>
      <w:r>
        <w:rPr>
          <w:rFonts w:ascii="Helvetica Neue" w:hAnsi="Helvetica Neue" w:eastAsia="Helvetica Neue" w:cs="Helvetica Neue"/>
          <w:sz w:val="26"/>
          <w:szCs w:val="26"/>
          <w:rtl w:val="0"/>
        </w:rPr>
        <w:t>indicate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the origin’s position of signal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and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(n), respectively.</w:t>
      </w:r>
    </w:p>
    <w:p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is vector of the output signal</w:t>
      </w:r>
    </w:p>
    <w:p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yorigin indicates the origin’s position of signal y(n).</w:t>
      </w:r>
    </w:p>
    <w:p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1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(n), x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subscript"/>
          <w:rtl w:val="0"/>
        </w:rPr>
        <w:t>2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(n) and y(n) are graphically displayed in the same figure.</w:t>
      </w:r>
    </w:p>
    <w:p w14:paraId="0000004A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4B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color w:val="000000"/>
          <w:sz w:val="26"/>
          <w:szCs w:val="26"/>
          <w:rtl w:val="0"/>
        </w:rPr>
        <w:t>Exercise 6.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function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[yn, yorigin] = </w:t>
      </w:r>
      <w:r>
        <w:rPr>
          <w:rFonts w:ascii="Helvetica Neue" w:hAnsi="Helvetica Neue" w:eastAsia="Helvetica Neue" w:cs="Helvetica Neue"/>
          <w:b/>
          <w:bCs/>
          <w:color w:val="0432FF"/>
          <w:sz w:val="26"/>
          <w:szCs w:val="26"/>
          <w:rtl w:val="0"/>
        </w:rPr>
        <w:t>convolution</w:t>
      </w:r>
      <w:r>
        <w:rPr>
          <w:rFonts w:ascii="Helvetica Neue" w:hAnsi="Helvetica Neue" w:eastAsia="Helvetica Neue" w:cs="Helvetica Neue"/>
          <w:color w:val="000000"/>
          <w:sz w:val="26"/>
          <w:szCs w:val="26"/>
          <w:rtl w:val="0"/>
        </w:rPr>
        <w:t xml:space="preserve"> (xn, xorigin, hn, horigin) performs convolution y(n) = x(n)*h(n), where</w:t>
      </w:r>
    </w:p>
    <w:p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x(n) is the input signal and h(n) is system characteristic’s function.</w:t>
      </w:r>
    </w:p>
    <w:p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xorigin and horigin indicates the origin’s position of x(n) and h(n), respectively.</w:t>
      </w:r>
    </w:p>
    <w:p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yn is vector of the output signal</w:t>
      </w:r>
    </w:p>
    <w:p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yorigin indicates the origin’s position of signal y(n).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both"/>
        <w:rPr>
          <w:rFonts w:ascii="Helvetica Neue" w:hAnsi="Helvetica Neue" w:eastAsia="Helvetica Neue" w:cs="Helvetica Neue"/>
          <w:sz w:val="26"/>
          <w:szCs w:val="26"/>
        </w:rPr>
      </w:pP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both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  <w:rtl w:val="0"/>
        </w:rPr>
        <w:t xml:space="preserve">Additional Exercise. </w:t>
      </w:r>
      <w:r>
        <w:rPr>
          <w:rFonts w:ascii="Helvetica Neue" w:hAnsi="Helvetica Neue" w:eastAsia="Helvetica Neue" w:cs="Helvetica Neue"/>
          <w:sz w:val="26"/>
          <w:szCs w:val="26"/>
          <w:rtl w:val="0"/>
        </w:rPr>
        <w:t>Complete exercises 2.1, 2.2, 2.4 and 2.6 in the reference document (both theoretical and practical parts on Scilab) in the attachment.</w:t>
      </w:r>
    </w:p>
    <w:p w14:paraId="00000052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53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p w14:paraId="00000054">
      <w:pPr>
        <w:spacing w:before="120" w:after="0" w:line="276" w:lineRule="auto"/>
        <w:jc w:val="center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Century Gothic" w:hAnsi="Century Gothic" w:eastAsia="Century Gothic" w:cs="Century Gothic"/>
          <w:color w:val="000000"/>
          <w:sz w:val="26"/>
          <w:szCs w:val="26"/>
          <w:rtl w:val="0"/>
        </w:rPr>
        <w:t xml:space="preserve"> </w:t>
      </w:r>
      <w:r>
        <w:rPr>
          <w:rFonts w:ascii="Helvetica Neue" w:hAnsi="Helvetica Neue" w:eastAsia="Helvetica Neue" w:cs="Helvetica Neue"/>
          <w:sz w:val="26"/>
          <w:szCs w:val="26"/>
          <w:rtl w:val="0"/>
        </w:rPr>
        <w:t>--------------- END ------------------</w:t>
      </w:r>
    </w:p>
    <w:p w14:paraId="00000055">
      <w:pPr>
        <w:widowControl w:val="0"/>
        <w:spacing w:line="276" w:lineRule="auto"/>
        <w:ind w:firstLine="720"/>
        <w:jc w:val="both"/>
        <w:rPr>
          <w:rFonts w:ascii="Century Gothic" w:hAnsi="Century Gothic" w:eastAsia="Century Gothic" w:cs="Century Gothic"/>
          <w:color w:val="000000"/>
          <w:sz w:val="26"/>
          <w:szCs w:val="26"/>
        </w:rPr>
      </w:pPr>
    </w:p>
    <w:p w14:paraId="00000056">
      <w:pPr>
        <w:widowControl w:val="0"/>
        <w:spacing w:line="276" w:lineRule="auto"/>
        <w:jc w:val="both"/>
        <w:rPr>
          <w:rFonts w:ascii="Helvetica Neue" w:hAnsi="Helvetica Neue" w:eastAsia="Helvetica Neue" w:cs="Helvetica Neue"/>
          <w:color w:val="000000"/>
          <w:sz w:val="26"/>
          <w:szCs w:val="26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134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46E6307-37C2-47AD-ADF8-9DAED6BA54C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4B516C3-F09E-4C85-A441-B40818BCB1F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7F8AE61-CB0E-46DA-A3FD-6A726AB7BEC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F1CE97C-8445-4E84-A1EA-3C193B7671C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9A301492-F30A-45A5-9BA7-A395BF1B6D64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DF753D48-1FA3-45F0-B8CC-82A7E516F85A}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74D96FE3-F6CB-495C-AF44-90D224BFBB66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  <w:embedRegular r:id="rId8" w:fontKey="{D11CDCC8-76D2-4E8D-A1DE-59036B550EC4}"/>
  </w:font>
  <w:font w:name="Overlo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A361BB62-9531-45EC-9771-3E16464993D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5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A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5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5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both"/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Digital Signal Processing</w:t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HK242</w:t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  anhpham@hcmut.edu.vn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both"/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Digital Signal Processing</w:t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HK242</w:t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Overlock" w:hAnsi="Overlock" w:eastAsia="Overlock" w:cs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  anhpham@hcmut.edu.vn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rFonts w:ascii="Times" w:hAnsi="Times" w:eastAsia="Times" w:cs="Time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pStyle w:val="29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8D351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12">
    <w:name w:val="FollowedHyperlink"/>
    <w:qFormat/>
    <w:uiPriority w:val="0"/>
    <w:rPr>
      <w:color w:val="800000"/>
      <w:u w:val="single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5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"/>
    <w:basedOn w:val="10"/>
    <w:qFormat/>
    <w:uiPriority w:val="0"/>
    <w:rPr>
      <w:rFonts w:cs="Lohit Devanagari"/>
    </w:rPr>
  </w:style>
  <w:style w:type="character" w:styleId="17">
    <w:name w:val="page number"/>
    <w:basedOn w:val="8"/>
    <w:semiHidden/>
    <w:unhideWhenUsed/>
    <w:qFormat/>
    <w:uiPriority w:val="99"/>
  </w:style>
  <w:style w:type="paragraph" w:styleId="1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9">
    <w:name w:val="Table Grid"/>
    <w:basedOn w:val="2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22">
    <w:name w:val="Header Char"/>
    <w:basedOn w:val="8"/>
    <w:link w:val="14"/>
    <w:qFormat/>
    <w:uiPriority w:val="99"/>
    <w:rPr>
      <w:rFonts w:ascii="Times New Roman" w:hAnsi="Times New Roman" w:eastAsia="Times New Roman" w:cs="Times New Roman"/>
      <w:color w:val="0000FF"/>
    </w:rPr>
  </w:style>
  <w:style w:type="character" w:customStyle="1" w:styleId="23">
    <w:name w:val="Footer Char"/>
    <w:basedOn w:val="8"/>
    <w:link w:val="13"/>
    <w:qFormat/>
    <w:uiPriority w:val="99"/>
    <w:rPr>
      <w:rFonts w:ascii="Times New Roman" w:hAnsi="Times New Roman" w:eastAsia="Times New Roman" w:cs="Times New Roman"/>
      <w:color w:val="0000FF"/>
    </w:rPr>
  </w:style>
  <w:style w:type="character" w:styleId="24">
    <w:name w:val="Placeholder Text"/>
    <w:basedOn w:val="8"/>
    <w:semiHidden/>
    <w:qFormat/>
    <w:uiPriority w:val="99"/>
    <w:rPr>
      <w:color w:val="808080"/>
    </w:rPr>
  </w:style>
  <w:style w:type="character" w:customStyle="1" w:styleId="25">
    <w:name w:val="Equation Char"/>
    <w:basedOn w:val="8"/>
    <w:link w:val="26"/>
    <w:qFormat/>
    <w:uiPriority w:val="0"/>
    <w:rPr>
      <w:rFonts w:ascii="Times New Roman" w:hAnsi="Times New Roman" w:eastAsiaTheme="minorEastAsia"/>
      <w:sz w:val="28"/>
      <w:szCs w:val="22"/>
    </w:rPr>
  </w:style>
  <w:style w:type="paragraph" w:customStyle="1" w:styleId="26">
    <w:name w:val="Equation"/>
    <w:basedOn w:val="27"/>
    <w:link w:val="25"/>
    <w:qFormat/>
    <w:uiPriority w:val="0"/>
    <w:pPr>
      <w:spacing w:before="0" w:after="120"/>
      <w:contextualSpacing/>
    </w:pPr>
    <w:rPr>
      <w:rFonts w:eastAsiaTheme="minorEastAsia" w:cstheme="minorBidi"/>
      <w:sz w:val="28"/>
      <w:szCs w:val="22"/>
    </w:rPr>
  </w:style>
  <w:style w:type="paragraph" w:styleId="27">
    <w:name w:val="List Paragraph"/>
    <w:basedOn w:val="1"/>
    <w:qFormat/>
    <w:uiPriority w:val="34"/>
    <w:pPr>
      <w:spacing w:before="0" w:after="0"/>
      <w:ind w:left="720" w:firstLine="0"/>
      <w:contextualSpacing/>
    </w:pPr>
  </w:style>
  <w:style w:type="character" w:customStyle="1" w:styleId="28">
    <w:name w:val="Exer L2 Char"/>
    <w:basedOn w:val="8"/>
    <w:link w:val="29"/>
    <w:qFormat/>
    <w:uiPriority w:val="0"/>
    <w:rPr>
      <w:rFonts w:ascii="Cambria Math" w:hAnsi="Cambria Math" w:eastAsiaTheme="minorEastAsia"/>
      <w:szCs w:val="22"/>
    </w:rPr>
  </w:style>
  <w:style w:type="paragraph" w:customStyle="1" w:styleId="29">
    <w:name w:val="Exer L2"/>
    <w:basedOn w:val="27"/>
    <w:link w:val="28"/>
    <w:qFormat/>
    <w:uiPriority w:val="0"/>
    <w:pPr>
      <w:numPr>
        <w:ilvl w:val="0"/>
        <w:numId w:val="1"/>
      </w:numPr>
      <w:spacing w:before="0" w:after="120"/>
      <w:ind w:left="720" w:hanging="270"/>
      <w:contextualSpacing/>
    </w:pPr>
    <w:rPr>
      <w:rFonts w:ascii="Cambria Math" w:hAnsi="Cambria Math" w:eastAsiaTheme="minorEastAsia" w:cstheme="minorBidi"/>
      <w:szCs w:val="22"/>
      <w:lang w:val="en-US" w:eastAsia="en-US"/>
    </w:rPr>
  </w:style>
  <w:style w:type="character" w:customStyle="1" w:styleId="30">
    <w:name w:val="Unresolved Mention"/>
    <w:basedOn w:val="8"/>
    <w:qFormat/>
    <w:uiPriority w:val="99"/>
    <w:rPr>
      <w:color w:val="605E5C"/>
      <w:shd w:val="clear" w:fill="E1DFDD"/>
    </w:rPr>
  </w:style>
  <w:style w:type="paragraph" w:customStyle="1" w:styleId="31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2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33">
    <w:name w:val="Header and Footer"/>
    <w:basedOn w:val="1"/>
    <w:qFormat/>
    <w:uiPriority w:val="0"/>
  </w:style>
  <w:style w:type="paragraph" w:customStyle="1" w:styleId="34">
    <w:name w:val="Texte"/>
    <w:basedOn w:val="1"/>
    <w:qFormat/>
    <w:uiPriority w:val="0"/>
    <w:pPr>
      <w:spacing w:before="60" w:after="60"/>
      <w:ind w:firstLine="709"/>
      <w:jc w:val="both"/>
    </w:pPr>
    <w:rPr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xcEsvwNT6CkQPSf4NX+bcWLvew==">CgMxLjAaEgoBMBINCgsIB0IHEgVDYXJkbxoSCgExEg0KCwgHQgcSBUNhcmRvGhIKATISDQoLCAdCBxIFQ2FyZG84AHIhMXBkTkptTXZnSjYyNWdVQmlrT0VkeFdpaWNEZDRWQld4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682</Words>
  <Characters>3609</Characters>
  <TotalTime>27</TotalTime>
  <ScaleCrop>false</ScaleCrop>
  <LinksUpToDate>false</LinksUpToDate>
  <CharactersWithSpaces>4237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  <cp:lastModifiedBy>ASUS</cp:lastModifiedBy>
  <dcterms:modified xsi:type="dcterms:W3CDTF">2026-03-13T07:20:39Z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eyJoZGlkIjoiZTUzNjY2M2MyMjk4MWQ2YzQwYTRlMGU0NDg0N2E0MmIifQ==</vt:lpwstr>
  </property>
  <property fmtid="{D5CDD505-2E9C-101B-9397-08002B2CF9AE}" pid="3" name="KSOProductBuildVer">
    <vt:lpwstr>1033-12.1.0.24752</vt:lpwstr>
  </property>
  <property fmtid="{D5CDD505-2E9C-101B-9397-08002B2CF9AE}" pid="4" name="ICV">
    <vt:lpwstr>65AB24031A4645369545C9F3F9F3C20C_12</vt:lpwstr>
  </property>
</Properties>
</file>